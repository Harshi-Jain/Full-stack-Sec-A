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65668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nil"/>
              <w:left w:val="single" w:color="2563EB" w:sz="36" w:space="0"/>
              <w:bottom w:val="nil"/>
              <w:right w:val="nil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B503EE">
            <w:pPr>
              <w:spacing w:before="0" w:after="8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aps/>
                <w:color w:val="0F172A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aps/>
                <w:color w:val="0F172A"/>
                <w:sz w:val="28"/>
                <w:szCs w:val="28"/>
              </w:rPr>
              <w:t>LAB SHEET 7: DJANGO DYNAMIC MATRICES</w:t>
            </w:r>
          </w:p>
          <w:p w14:paraId="26555810">
            <w:pPr>
              <w:spacing w:before="0" w:after="40" w:line="240" w:lineRule="auto"/>
              <w:rPr>
                <w:rFonts w:ascii="Times New Roman" w:hAnsi="Times New Roman" w:eastAsia="Times New Roman" w:cs="Times New Roman"/>
                <w:b/>
                <w:bCs/>
                <w:caps/>
                <w:color w:val="475569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aps/>
                <w:color w:val="475569"/>
                <w:sz w:val="19"/>
                <w:szCs w:val="19"/>
              </w:rPr>
              <w:t xml:space="preserve">Course: Full Stack Web Development      </w:t>
            </w:r>
          </w:p>
          <w:p w14:paraId="6DE7BB21">
            <w:pPr>
              <w:spacing w:before="40" w:after="0" w:line="240" w:lineRule="auto"/>
              <w:rPr>
                <w:b/>
                <w:bCs/>
                <w:cap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aps/>
                <w:color w:val="475569"/>
                <w:sz w:val="19"/>
                <w:szCs w:val="19"/>
              </w:rPr>
              <w:t xml:space="preserve">Student Name: HARSHI JAIN </w:t>
            </w:r>
          </w:p>
          <w:p w14:paraId="6D97B252">
            <w:pPr>
              <w:suppressLineNumbers w:val="0"/>
              <w:bidi w:val="0"/>
              <w:spacing w:before="40" w:beforeAutospacing="0" w:after="0" w:afterAutospacing="0" w:line="240" w:lineRule="auto"/>
              <w:ind w:left="0" w:right="0"/>
              <w:jc w:val="left"/>
              <w:rPr>
                <w:b/>
                <w:bCs/>
                <w:cap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aps/>
                <w:color w:val="475569"/>
                <w:sz w:val="19"/>
                <w:szCs w:val="19"/>
              </w:rPr>
              <w:t>Roll NO: 21</w:t>
            </w:r>
          </w:p>
          <w:p w14:paraId="368401C0">
            <w:pPr>
              <w:suppressLineNumbers w:val="0"/>
              <w:bidi w:val="0"/>
              <w:spacing w:before="40" w:beforeAutospacing="0" w:after="0" w:afterAutospacing="0" w:line="240" w:lineRule="auto"/>
              <w:ind w:left="0" w:right="0"/>
              <w:jc w:val="left"/>
              <w:rPr>
                <w:b/>
                <w:bCs/>
                <w:cap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aps/>
                <w:color w:val="475569"/>
                <w:sz w:val="19"/>
                <w:szCs w:val="19"/>
              </w:rPr>
              <w:t>CU ID : CU240250274</w:t>
            </w:r>
          </w:p>
        </w:tc>
      </w:tr>
    </w:tbl>
    <w:p w14:paraId="1538CACD">
      <w:pPr>
        <w:keepNext/>
        <w:spacing w:before="240" w:beforeAutospacing="0" w:after="160" w:afterAutospacing="0" w:line="276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1E3A8A"/>
          <w:sz w:val="24"/>
          <w:szCs w:val="24"/>
        </w:rPr>
        <w:t xml:space="preserve">1.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Primary Syllabus Exercise Reference:</w:t>
      </w:r>
    </w:p>
    <w:p w14:paraId="4C50742B">
      <w:pPr>
        <w:spacing w:before="240" w:beforeAutospacing="0" w:after="160" w:afterAutospacing="0" w:line="276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Develop a complete Django app mapping model array collections out to unordered item matrices (Fruits) alongside ordered indices (Selected Event Students).</w:t>
      </w:r>
    </w:p>
    <w:p w14:paraId="1FAC75D7">
      <w:pPr>
        <w:pStyle w:val="23"/>
        <w:spacing w:before="0" w:after="4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 xml:space="preserve">Task 7.1 (Fallback Logic): </w:t>
      </w:r>
      <w:r>
        <w:rPr>
          <w:rFonts w:ascii="Times New Roman" w:hAnsi="Times New Roman" w:eastAsia="Times New Roman" w:cs="Times New Roman"/>
          <w:sz w:val="21"/>
          <w:szCs w:val="21"/>
        </w:rPr>
        <w:t>Implement robust fallback condition logic filters in the template layer using {% if %} to show alert notices whenever model collections arrive empty.</w:t>
      </w:r>
    </w:p>
    <w:p w14:paraId="6B0518E8">
      <w:pPr>
        <w:pStyle w:val="23"/>
        <w:spacing w:before="0" w:after="4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 xml:space="preserve">Task 7.2 (Dynamic Sorting): </w:t>
      </w:r>
      <w:r>
        <w:rPr>
          <w:rFonts w:ascii="Times New Roman" w:hAnsi="Times New Roman" w:eastAsia="Times New Roman" w:cs="Times New Roman"/>
          <w:sz w:val="21"/>
          <w:szCs w:val="21"/>
        </w:rPr>
        <w:t>Incorporate dynamic table sorting tools inside views and templates to sort records based on specific model properties (e.g., student name, ID) with direction toggling.</w:t>
      </w:r>
    </w:p>
    <w:p w14:paraId="00175B4A">
      <w:pPr>
        <w:pStyle w:val="23"/>
        <w:spacing w:before="0" w:after="4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 xml:space="preserve">Task 7.3 (Search &amp; Screening): </w:t>
      </w:r>
      <w:r>
        <w:rPr>
          <w:rFonts w:ascii="Times New Roman" w:hAnsi="Times New Roman" w:eastAsia="Times New Roman" w:cs="Times New Roman"/>
          <w:sz w:val="21"/>
          <w:szCs w:val="21"/>
        </w:rPr>
        <w:t>Build a user search input form that screens long array matrices and subsets lists dynamically using backend ORM request rules.</w:t>
      </w:r>
    </w:p>
    <w:p w14:paraId="683911F1">
      <w:pPr>
        <w:keepNext/>
        <w:spacing w:before="280" w:after="80"/>
        <w:rPr>
          <w:rFonts w:ascii="Times New Roman" w:hAnsi="Times New Roman" w:eastAsia="Times New Roman" w:cs="Times New Roman"/>
          <w:b/>
          <w:bCs/>
          <w:color w:val="1E3A8A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E3A8A"/>
          <w:sz w:val="24"/>
          <w:szCs w:val="24"/>
        </w:rPr>
        <w:t>2. Source Code Implementation</w:t>
      </w:r>
    </w:p>
    <w:p w14:paraId="439D2618">
      <w:pPr>
        <w:keepNext/>
        <w:spacing w:before="200" w:after="40"/>
        <w:rPr>
          <w:rFonts w:ascii="Times New Roman" w:hAnsi="Times New Roman" w:eastAsia="Times New Roman" w:cs="Times New Roman"/>
          <w:b/>
          <w:bCs/>
          <w:color w:val="0369A1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color w:val="0369A1"/>
          <w:sz w:val="21"/>
          <w:szCs w:val="21"/>
        </w:rPr>
        <w:t>A. Data Model Definitions (events/models.py)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52242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single" w:color="CBD5E1" w:sz="6" w:space="0"/>
              <w:left w:val="single" w:color="CBD5E1" w:sz="6" w:space="0"/>
              <w:bottom w:val="nil"/>
              <w:right w:val="single" w:color="CBD5E1" w:sz="6" w:space="0"/>
            </w:tcBorders>
            <w:shd w:val="clear" w:color="auto" w:fill="E2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89054">
            <w:pPr>
              <w:spacing w:before="0" w:after="0"/>
            </w:pPr>
            <w:r>
              <w:rPr>
                <w:rFonts w:ascii="Consolas" w:hAnsi="Consolas"/>
                <w:b/>
                <w:color w:val="1E293B"/>
                <w:sz w:val="17"/>
              </w:rPr>
              <w:t>events/models.py</w:t>
            </w:r>
          </w:p>
        </w:tc>
      </w:tr>
      <w:tr w14:paraId="529ED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nil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C791D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from django.db import models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class Fruit(models.Model):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name = models.CharField(max_length=100)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category = models.CharField(max_length=50, blank=True)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def __str__(self):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return self.name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class EventStudent(models.Model):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student_id = models.CharField(max_length=20, unique=True)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full_name = models.CharField(max_length=150)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department = models.CharField(max_length=100)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registered_at = models.DateTimeField(auto_now_add=True)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def __str__(self):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return f"{self.full_name} ({self.student_id})"</w:t>
            </w:r>
          </w:p>
        </w:tc>
      </w:tr>
    </w:tbl>
    <w:p w14:paraId="672A6659">
      <w:pPr>
        <w:spacing w:before="0" w:after="80"/>
      </w:pPr>
    </w:p>
    <w:p w14:paraId="54356658">
      <w:pPr>
        <w:keepNext/>
        <w:spacing w:before="200" w:after="40"/>
        <w:rPr>
          <w:rFonts w:ascii="Times New Roman" w:hAnsi="Times New Roman" w:eastAsia="Times New Roman" w:cs="Times New Roman"/>
          <w:b/>
          <w:bCs/>
          <w:color w:val="0369A1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color w:val="0369A1"/>
          <w:sz w:val="21"/>
          <w:szCs w:val="21"/>
        </w:rPr>
        <w:t>B. Views &amp; Request Handling (events/views.py 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51691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single" w:color="CBD5E1" w:sz="6" w:space="0"/>
              <w:left w:val="single" w:color="CBD5E1" w:sz="6" w:space="0"/>
              <w:bottom w:val="nil"/>
              <w:right w:val="single" w:color="CBD5E1" w:sz="6" w:space="0"/>
            </w:tcBorders>
            <w:shd w:val="clear" w:color="auto" w:fill="E2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7B57A">
            <w:pPr>
              <w:spacing w:before="0" w:after="0"/>
            </w:pPr>
            <w:r>
              <w:rPr>
                <w:rFonts w:ascii="Consolas" w:hAnsi="Consolas"/>
                <w:b/>
                <w:color w:val="1E293B"/>
                <w:sz w:val="17"/>
              </w:rPr>
              <w:t>events/views.py</w:t>
            </w:r>
          </w:p>
        </w:tc>
      </w:tr>
      <w:tr w14:paraId="3B94A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nil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768D0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from django.shortcuts import render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from django.db.models import Q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from .models import Fruit, EventStudent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def dashboard_view(request):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# Task 8.3: Search filtering via GET query parameters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search_query = request.GET.get('q', '').strip()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# Task 8.2: Dynamic sorting parameters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sort_by = request.GET.get('sort', 'full_name')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order_dir = request.GET.get('dir', 'asc')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fruits_qs = Fruit.objects.all()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students_qs = EventStudent.objects.all()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# Apply backend ORM search filtering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if search_query: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fruits_qs = fruits_qs.filter(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Q(name__icontains=search_query) | Q(category__icontains=search_query)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students_qs = students_qs.filter(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Q(full_name__icontains=search_query) |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Q(student_id__icontains=search_query) |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Q(department__icontains=search_query)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# Task 8.2: Sort field whitelist validation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allowed_sort_fields = {'student_id', 'full_name', 'department', 'registered_at'}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if sort_by not in allowed_sort_fields: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sort_by = 'full_name'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ordering_prefix = '-' if order_dir == 'desc' else ''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students_qs = students_qs.order_by(f"{ordering_prefix}{sort_by}")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context = {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'fruits': fruits_qs,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'students': students_qs,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'search_query': search_query,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'current_sort': sort_by,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'current_dir': order_dir,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render(request, 'events/dashboard.html', context)</w:t>
            </w:r>
          </w:p>
        </w:tc>
      </w:tr>
    </w:tbl>
    <w:p w14:paraId="0A37501D">
      <w:pPr>
        <w:spacing w:before="0" w:after="80"/>
      </w:pPr>
    </w:p>
    <w:p w14:paraId="341C0D53">
      <w:pPr>
        <w:keepNext/>
        <w:spacing w:before="200" w:after="40"/>
        <w:rPr>
          <w:rFonts w:ascii="Times New Roman" w:hAnsi="Times New Roman" w:eastAsia="Times New Roman" w:cs="Times New Roman"/>
          <w:b/>
          <w:bCs/>
          <w:color w:val="0369A1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color w:val="0369A1"/>
          <w:sz w:val="21"/>
          <w:szCs w:val="21"/>
        </w:rPr>
        <w:t>C. URL Routing (events/urls.py &amp; myproject/urls.py)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5A52D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single" w:color="CBD5E1" w:sz="6" w:space="0"/>
              <w:left w:val="single" w:color="CBD5E1" w:sz="6" w:space="0"/>
              <w:bottom w:val="nil"/>
              <w:right w:val="single" w:color="CBD5E1" w:sz="6" w:space="0"/>
            </w:tcBorders>
            <w:shd w:val="clear" w:color="auto" w:fill="E2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EFC92">
            <w:pPr>
              <w:spacing w:before="0" w:after="0"/>
            </w:pPr>
            <w:r>
              <w:rPr>
                <w:rFonts w:ascii="Consolas" w:hAnsi="Consolas"/>
                <w:b/>
                <w:color w:val="1E293B"/>
                <w:sz w:val="17"/>
              </w:rPr>
              <w:t>events/urls.py &amp; myproject/urls.py</w:t>
            </w:r>
          </w:p>
        </w:tc>
      </w:tr>
      <w:tr w14:paraId="4F2E4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nil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36C7F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# events/urls.py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from django.urls import path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from .views import dashboard_view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urlpatterns = [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path('', dashboard_view, name='dashboard'),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]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# myproject/urls.py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from django.contrib import admin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from django.urls import path, include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urlpatterns = [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path('admin/', admin.site.urls),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path('', include('events.urls')),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]</w:t>
            </w:r>
          </w:p>
        </w:tc>
      </w:tr>
    </w:tbl>
    <w:p w14:paraId="5DAB6C7B">
      <w:pPr>
        <w:spacing w:before="0" w:after="80"/>
      </w:pPr>
    </w:p>
    <w:p w14:paraId="73DE1BE8">
      <w:pPr>
        <w:keepNext/>
        <w:spacing w:before="200" w:after="40"/>
        <w:rPr>
          <w:rFonts w:ascii="Times New Roman" w:hAnsi="Times New Roman" w:eastAsia="Times New Roman" w:cs="Times New Roman"/>
          <w:b/>
          <w:bCs/>
          <w:color w:val="0369A1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color w:val="0369A1"/>
          <w:sz w:val="21"/>
          <w:szCs w:val="21"/>
        </w:rPr>
        <w:t>D. Template Layer (events/templates/events/dashboard.html 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0BA7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single" w:color="CBD5E1" w:sz="6" w:space="0"/>
              <w:left w:val="single" w:color="CBD5E1" w:sz="6" w:space="0"/>
              <w:bottom w:val="nil"/>
              <w:right w:val="single" w:color="CBD5E1" w:sz="6" w:space="0"/>
            </w:tcBorders>
            <w:shd w:val="clear" w:color="auto" w:fill="E2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A78B4">
            <w:pPr>
              <w:spacing w:before="0" w:after="0"/>
            </w:pPr>
            <w:r>
              <w:rPr>
                <w:rFonts w:ascii="Consolas" w:hAnsi="Consolas"/>
                <w:b/>
                <w:color w:val="1E293B"/>
                <w:sz w:val="17"/>
              </w:rPr>
              <w:t>events/templates/events/dashboard.html</w:t>
            </w:r>
          </w:p>
        </w:tc>
      </w:tr>
      <w:tr w14:paraId="66AFF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nil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46ABF"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&lt;!DOCTYPE html&gt;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&lt;html lang="en"&gt;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&lt;head&gt;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&lt;meta charset="UTF-8"&gt;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&lt;title&gt;Event Collections Dashboard&lt;/title&gt;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&lt;style&gt;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body { font-family: system-ui, sans-serif; margin: 30px;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.search-bar { margin-bottom: 25px;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.search-bar input[type="text"] { padding: 8px 12px; width: 320px;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.search-bar button { padding: 8px 16px; cursor: pointer;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.alert-box { padding: 12px 16px; background-color: #fee2e2; border: 1px solid #ef4444; color: #991b1b; border-radius: 4px; margin-top: 10px;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.matrix-container { display: flex; flex-wrap: wrap; gap: 10px; margin: 15px 0;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.matrix-chip { background-color: #e0f2fe; color: #0369a1; padding: 6px 14px; border-radius: 16px; font-weight: 500;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table { width: 100%; border-collapse: collapse; margin-top: 15px;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th, td { border: 1px solid #d1d5db; padding: 10px; text-align: left;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th { background-color: #f3f4f6;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th a { color: #111827; text-decoration: none; font-weight: bold; 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&lt;/style&gt;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&lt;/head&gt;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&lt;body&gt;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&lt;!-- Task 8.3: Search Form --&gt;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&lt;div class="search-bar"&gt;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&lt;form method="GET" action=""&gt;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&lt;input type="text" name="q" value="{{ search_query }}" placeholder="Search fruits or student names/IDs..."&gt;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&lt;button type="submit"&gt;Filter Records&lt;/button&gt;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{% if search_query %}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&lt;a href="?"&gt;&lt;button type="button"&gt;Reset&lt;/button&gt;&lt;/a&gt;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{% endif %}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&lt;/form&gt;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&lt;/div&gt;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&lt;!-- Task 7.1: Fruits with Alert Fallback --&gt;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&lt;h2&gt;Unordered Item Matrix (Fruits)&lt;/h2&gt;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{% if fruits %}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&lt;div class="matrix-container"&gt;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{% for fruit in fruits %}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&lt;div class="matrix-chip"&gt;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{{ fruit.name }} {% if fruit.category %}({{ fruit.category }}){% endif %}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&lt;/div&gt;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{% endfor %}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{% else %}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&lt;div class="alert-box" role="alert"&gt;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&lt;strong&gt;Alert:&lt;/strong&gt; No fruit records match your query.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{% endif %}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&lt;hr style="margin: 40px 0;"&gt;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&lt;!-- Task 7.1 &amp; 8.2: Dynamic Sorted Students with Alert Fallback --&gt;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&lt;h2&gt;Selected Event Students (Ordered Index)&lt;/h2&gt;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{% if students %}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&lt;table&gt;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&lt;thead&gt;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&lt;tr&gt;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&lt;th&gt;Index&lt;/th&gt;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&lt;th&gt;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&lt;a href="?q={{ search_query }}&amp;sort=student_id&amp;dir={% if current_sort == 'student_id' and current_dir == 'asc' %}desc{% else %}asc{% endif %}"&gt;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    Student ID {% if current_sort == 'student_id' %}({{ current_dir }}){% endif %}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&lt;/a&gt;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&lt;/th&gt;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&lt;th&gt;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&lt;a href="?q={{ search_query }}&amp;sort=full_name&amp;dir={% if current_sort == 'full_name' and current_dir == 'asc' %}desc{% else %}asc{% endif %}"&gt;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    Full Name {% if current_sort == 'full_name' %}({{ current_dir }}){% endif %}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&lt;/a&gt;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&lt;/th&gt;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&lt;th&gt;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&lt;a href="?q={{ search_query }}&amp;sort=department&amp;dir={% if current_sort == 'department' and current_dir == 'asc' %}desc{% else %}asc{% endif %}"&gt;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    Department {% if current_sort == 'department' %}({{ current_dir }}){% endif %}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&lt;/a&gt;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&lt;/th&gt;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&lt;/tr&gt;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&lt;/thead&gt;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&lt;tbody&gt;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{% for student in students %}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&lt;tr&gt;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&lt;td&gt;{{ forloop.counter }}&lt;/td&gt;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&lt;td&gt;{{ student.student_id }}&lt;/td&gt;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&lt;td&gt;{{ student.full_name }}&lt;/td&gt;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    &lt;td&gt;{{ student.department }}&lt;/td&gt;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&lt;/tr&gt;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{% endfor %}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&lt;/tbody&gt;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&lt;/table&gt;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{% else %}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&lt;div class="alert-box" role="alert"&gt;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&lt;strong&gt;Alert:&lt;/strong&gt; No student records match your query.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&lt;/div&gt;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 xml:space="preserve">    {% endif %}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&lt;/body&gt;</w:t>
            </w:r>
            <w:r>
              <w:rPr>
                <w:rFonts w:ascii="Consolas" w:hAnsi="Consolas"/>
                <w:color w:val="0F172A"/>
                <w:sz w:val="17"/>
              </w:rPr>
              <w:br w:type="textWrapping"/>
            </w:r>
            <w:r>
              <w:rPr>
                <w:rFonts w:ascii="Consolas" w:hAnsi="Consolas"/>
                <w:color w:val="0F172A"/>
                <w:sz w:val="17"/>
              </w:rPr>
              <w:t>&lt;/html&gt;</w:t>
            </w:r>
          </w:p>
        </w:tc>
      </w:tr>
    </w:tbl>
    <w:p w14:paraId="02EB378F">
      <w:pPr>
        <w:spacing w:before="0" w:after="80"/>
      </w:pPr>
      <w:bookmarkStart w:id="0" w:name="_GoBack"/>
      <w:bookmarkEnd w:id="0"/>
    </w:p>
    <w:p w14:paraId="54DC7650">
      <w:pPr>
        <w:spacing w:before="0" w:after="80"/>
        <w:rPr>
          <w:rFonts w:hint="default"/>
          <w:lang w:val="en-US"/>
        </w:rPr>
      </w:pPr>
      <w:r>
        <w:rPr>
          <w:rFonts w:hint="default"/>
          <w:lang w:val="en-US"/>
        </w:rPr>
        <w:t xml:space="preserve">OUTPUT </w:t>
      </w:r>
    </w:p>
    <w:p w14:paraId="2CEBEB66">
      <w:pPr>
        <w:spacing w:before="0" w:after="80"/>
      </w:pPr>
      <w:r>
        <w:drawing>
          <wp:inline distT="0" distB="0" distL="114300" distR="114300">
            <wp:extent cx="6324600" cy="2914650"/>
            <wp:effectExtent l="0" t="0" r="0" b="0"/>
            <wp:docPr id="20869828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82812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rcRect b="17962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91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152" w:right="1152" w:bottom="1152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352CEB"/>
    <w:rsid w:val="08D7A045"/>
    <w:rsid w:val="11FEA5FF"/>
    <w:rsid w:val="1969A4D0"/>
    <w:rsid w:val="19B328B4"/>
    <w:rsid w:val="1E9986C9"/>
    <w:rsid w:val="2C8AD6B3"/>
    <w:rsid w:val="35A563EB"/>
    <w:rsid w:val="3B488D84"/>
    <w:rsid w:val="3C589DF6"/>
    <w:rsid w:val="50D40EA8"/>
    <w:rsid w:val="59013D36"/>
    <w:rsid w:val="5AD38040"/>
    <w:rsid w:val="663D41F6"/>
    <w:rsid w:val="686C3B25"/>
    <w:rsid w:val="70E34FA6"/>
    <w:rsid w:val="70FC343B"/>
    <w:rsid w:val="7165D88F"/>
    <w:rsid w:val="7201DE7D"/>
    <w:rsid w:val="7ED2BAA2"/>
    <w:rsid w:val="7FD0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4">
    <w:name w:val="Plain Table 3"/>
    <w:basedOn w:val="12"/>
    <w:uiPriority w:val="43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757</Words>
  <Characters>5521</Characters>
  <TotalTime>1</TotalTime>
  <ScaleCrop>false</ScaleCrop>
  <LinksUpToDate>false</LinksUpToDate>
  <CharactersWithSpaces>7393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HP1</cp:lastModifiedBy>
  <dcterms:modified xsi:type="dcterms:W3CDTF">2026-09-03T04:57:01Z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eyJoZGlkIjoiMWM1ODNkNzlkN2NhZDEzMDMzZjNiYmFkYTAzMjdlZWMifQ==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475B8DCB8EA843E2859E4B23E7B89D19_13</vt:lpwstr>
  </property>
</Properties>
</file>